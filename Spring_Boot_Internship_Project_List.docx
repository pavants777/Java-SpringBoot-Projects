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4C19B">
      <w:pPr>
        <w:pStyle w:val="2"/>
      </w:pPr>
      <w:r>
        <w:t>Spring Boot</w:t>
      </w:r>
      <w:bookmarkStart w:id="0" w:name="_GoBack"/>
      <w:bookmarkEnd w:id="0"/>
      <w:r>
        <w:t xml:space="preserve"> Preparation </w:t>
      </w:r>
    </w:p>
    <w:p w14:paraId="265475C8">
      <w:pPr>
        <w:pStyle w:val="3"/>
      </w:pPr>
      <w:r>
        <w:t>1. Employee Management System (Beginner Level)</w:t>
      </w:r>
    </w:p>
    <w:p w14:paraId="4E03B1AC">
      <w:r>
        <w:br w:type="textWrapping"/>
      </w:r>
      <w:r>
        <w:t>Topics Covered:</w:t>
      </w:r>
      <w:r>
        <w:br w:type="textWrapping"/>
      </w:r>
      <w:r>
        <w:t>- Spring Boot Basics</w:t>
      </w:r>
      <w:r>
        <w:br w:type="textWrapping"/>
      </w:r>
      <w:r>
        <w:t>- REST APIs (@RestController, @RequestMapping)</w:t>
      </w:r>
      <w:r>
        <w:br w:type="textWrapping"/>
      </w:r>
      <w:r>
        <w:t>- CRUD Operations</w:t>
      </w:r>
      <w:r>
        <w:br w:type="textWrapping"/>
      </w:r>
      <w:r>
        <w:t>- Spring Data JPA</w:t>
      </w:r>
      <w:r>
        <w:br w:type="textWrapping"/>
      </w:r>
      <w:r>
        <w:t>- H2/MySQL Database</w:t>
      </w:r>
      <w:r>
        <w:br w:type="textWrapping"/>
      </w:r>
      <w:r>
        <w:t>- DTO Pattern</w:t>
      </w:r>
      <w:r>
        <w:br w:type="textWrapping"/>
      </w:r>
      <w:r>
        <w:t>- Validation (@Valid, @NotNull, @Email)</w:t>
      </w:r>
      <w:r>
        <w:br w:type="textWrapping"/>
      </w:r>
      <w:r>
        <w:t>- Global Exception Handling</w:t>
      </w:r>
      <w:r>
        <w:br w:type="textWrapping"/>
      </w:r>
      <w:r>
        <w:t>- ResponseEntity &amp; Proper HTTP Status Codes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Build a production-style REST API with proper validations and structured error responses.</w:t>
      </w:r>
      <w:r>
        <w:br w:type="textWrapping"/>
      </w:r>
    </w:p>
    <w:p w14:paraId="4B2597B4">
      <w:pPr>
        <w:pStyle w:val="3"/>
      </w:pPr>
      <w:r>
        <w:t>2. Student Course Registration System</w:t>
      </w:r>
    </w:p>
    <w:p w14:paraId="2B0A09C5">
      <w:r>
        <w:br w:type="textWrapping"/>
      </w:r>
      <w:r>
        <w:t>Topics Covered:</w:t>
      </w:r>
      <w:r>
        <w:br w:type="textWrapping"/>
      </w:r>
      <w:r>
        <w:t>- One-to-Many &amp; Many-to-Many Mapping</w:t>
      </w:r>
      <w:r>
        <w:br w:type="textWrapping"/>
      </w:r>
      <w:r>
        <w:t>- Hibernate Relationships</w:t>
      </w:r>
      <w:r>
        <w:br w:type="textWrapping"/>
      </w:r>
      <w:r>
        <w:t>- Pagination &amp; Sorting</w:t>
      </w:r>
      <w:r>
        <w:br w:type="textWrapping"/>
      </w:r>
      <w:r>
        <w:t>- JPQL &amp; Custom Queries</w:t>
      </w:r>
      <w:r>
        <w:br w:type="textWrapping"/>
      </w:r>
      <w:r>
        <w:t>- Lombok</w:t>
      </w:r>
      <w:r>
        <w:br w:type="textWrapping"/>
      </w:r>
      <w:r>
        <w:t>- Swagger API Documentation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Understand database relationships and API documentation.</w:t>
      </w:r>
      <w:r>
        <w:br w:type="textWrapping"/>
      </w:r>
    </w:p>
    <w:p w14:paraId="42339339">
      <w:pPr>
        <w:pStyle w:val="3"/>
      </w:pPr>
      <w:r>
        <w:t>3. Authentication &amp; Authorization System (JWT)</w:t>
      </w:r>
    </w:p>
    <w:p w14:paraId="3D70D1C3">
      <w:r>
        <w:br w:type="textWrapping"/>
      </w:r>
      <w:r>
        <w:t>Topics Covered:</w:t>
      </w:r>
      <w:r>
        <w:br w:type="textWrapping"/>
      </w:r>
      <w:r>
        <w:t>- Spring Security</w:t>
      </w:r>
      <w:r>
        <w:br w:type="textWrapping"/>
      </w:r>
      <w:r>
        <w:t>- JWT Authentication</w:t>
      </w:r>
      <w:r>
        <w:br w:type="textWrapping"/>
      </w:r>
      <w:r>
        <w:t>- Role-Based Authorization (ADMIN, USER)</w:t>
      </w:r>
      <w:r>
        <w:br w:type="textWrapping"/>
      </w:r>
      <w:r>
        <w:t>- Password Encoding (BCrypt)</w:t>
      </w:r>
      <w:r>
        <w:br w:type="textWrapping"/>
      </w:r>
      <w:r>
        <w:t>- Custom UserDetailsService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Implement secure login system like real company backends.</w:t>
      </w:r>
      <w:r>
        <w:br w:type="textWrapping"/>
      </w:r>
    </w:p>
    <w:p w14:paraId="69A6463D">
      <w:pPr>
        <w:pStyle w:val="3"/>
      </w:pPr>
      <w:r>
        <w:t>4. E-Commerce Backend API</w:t>
      </w:r>
    </w:p>
    <w:p w14:paraId="22400EFE">
      <w:r>
        <w:br w:type="textWrapping"/>
      </w:r>
      <w:r>
        <w:t>Topics Covered:</w:t>
      </w:r>
      <w:r>
        <w:br w:type="textWrapping"/>
      </w:r>
      <w:r>
        <w:t>- Product, Order, Cart Modules</w:t>
      </w:r>
      <w:r>
        <w:br w:type="textWrapping"/>
      </w:r>
      <w:r>
        <w:t>- Microservice-ready Structure</w:t>
      </w:r>
      <w:r>
        <w:br w:type="textWrapping"/>
      </w:r>
      <w:r>
        <w:t>- DTO Mapping</w:t>
      </w:r>
      <w:r>
        <w:br w:type="textWrapping"/>
      </w:r>
      <w:r>
        <w:t>- Exception Handling</w:t>
      </w:r>
      <w:r>
        <w:br w:type="textWrapping"/>
      </w:r>
      <w:r>
        <w:t>- MySQL/PostgreSQL</w:t>
      </w:r>
      <w:r>
        <w:br w:type="textWrapping"/>
      </w:r>
      <w:r>
        <w:t>- API Testing (Postman)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Design scalable backend structure for shopping platform.</w:t>
      </w:r>
      <w:r>
        <w:br w:type="textWrapping"/>
      </w:r>
    </w:p>
    <w:p w14:paraId="63C270E2">
      <w:pPr>
        <w:pStyle w:val="3"/>
      </w:pPr>
      <w:r>
        <w:t>5. File Upload &amp; Cloud Storage System</w:t>
      </w:r>
    </w:p>
    <w:p w14:paraId="0C41EF85">
      <w:r>
        <w:br w:type="textWrapping"/>
      </w:r>
      <w:r>
        <w:t>Topics Covered:</w:t>
      </w:r>
      <w:r>
        <w:br w:type="textWrapping"/>
      </w:r>
      <w:r>
        <w:t>- Multipart File Upload</w:t>
      </w:r>
      <w:r>
        <w:br w:type="textWrapping"/>
      </w:r>
      <w:r>
        <w:t>- Store Files in Server / Cloud (AWS S3)</w:t>
      </w:r>
      <w:r>
        <w:br w:type="textWrapping"/>
      </w:r>
      <w:r>
        <w:t>- Exception Handling</w:t>
      </w:r>
      <w:r>
        <w:br w:type="textWrapping"/>
      </w:r>
      <w:r>
        <w:t>- Validation for File Types</w:t>
      </w:r>
      <w:r>
        <w:br w:type="textWrapping"/>
      </w:r>
      <w:r>
        <w:t>- Download APIs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Handle file management like production applications.</w:t>
      </w:r>
      <w:r>
        <w:br w:type="textWrapping"/>
      </w:r>
    </w:p>
    <w:p w14:paraId="067807B3">
      <w:pPr>
        <w:pStyle w:val="3"/>
      </w:pPr>
      <w:r>
        <w:t>6. Banking Transaction Management System</w:t>
      </w:r>
    </w:p>
    <w:p w14:paraId="2512BF7B">
      <w:r>
        <w:br w:type="textWrapping"/>
      </w:r>
      <w:r>
        <w:t>Topics Covered:</w:t>
      </w:r>
      <w:r>
        <w:br w:type="textWrapping"/>
      </w:r>
      <w:r>
        <w:t>- Transaction Management (@Transactional)</w:t>
      </w:r>
      <w:r>
        <w:br w:type="textWrapping"/>
      </w:r>
      <w:r>
        <w:t>- Concurrency Handling</w:t>
      </w:r>
      <w:r>
        <w:br w:type="textWrapping"/>
      </w:r>
      <w:r>
        <w:t>- Logging (SLF4J)</w:t>
      </w:r>
      <w:r>
        <w:br w:type="textWrapping"/>
      </w:r>
      <w:r>
        <w:t>- Audit Tables</w:t>
      </w:r>
      <w:r>
        <w:br w:type="textWrapping"/>
      </w:r>
      <w:r>
        <w:t>- Exception Rollback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Handle money transfer logic safely and correctly.</w:t>
      </w:r>
      <w:r>
        <w:br w:type="textWrapping"/>
      </w:r>
    </w:p>
    <w:p w14:paraId="5039DEE0">
      <w:pPr>
        <w:pStyle w:val="3"/>
      </w:pPr>
      <w:r>
        <w:t>7. Notification System (Email + SMS)</w:t>
      </w:r>
    </w:p>
    <w:p w14:paraId="304C41AF">
      <w:r>
        <w:br w:type="textWrapping"/>
      </w:r>
      <w:r>
        <w:t>Topics Covered:</w:t>
      </w:r>
      <w:r>
        <w:br w:type="textWrapping"/>
      </w:r>
      <w:r>
        <w:t>- Spring Boot Mail</w:t>
      </w:r>
      <w:r>
        <w:br w:type="textWrapping"/>
      </w:r>
      <w:r>
        <w:t>- Async Processing (@Async)</w:t>
      </w:r>
      <w:r>
        <w:br w:type="textWrapping"/>
      </w:r>
      <w:r>
        <w:t>- Scheduled Tasks (@Scheduled)</w:t>
      </w:r>
      <w:r>
        <w:br w:type="textWrapping"/>
      </w:r>
      <w:r>
        <w:t>- Twilio Integration (SMS)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Implement background jobs and notification systems.</w:t>
      </w:r>
      <w:r>
        <w:br w:type="textWrapping"/>
      </w:r>
    </w:p>
    <w:p w14:paraId="7C55BAE1">
      <w:pPr>
        <w:pStyle w:val="3"/>
      </w:pPr>
      <w:r>
        <w:t>8. Microservices Architecture Project</w:t>
      </w:r>
    </w:p>
    <w:p w14:paraId="725E4C68">
      <w:r>
        <w:br w:type="textWrapping"/>
      </w:r>
      <w:r>
        <w:t>Topics Covered:</w:t>
      </w:r>
      <w:r>
        <w:br w:type="textWrapping"/>
      </w:r>
      <w:r>
        <w:t>- Spring Cloud</w:t>
      </w:r>
      <w:r>
        <w:br w:type="textWrapping"/>
      </w:r>
      <w:r>
        <w:t>- Eureka Server</w:t>
      </w:r>
      <w:r>
        <w:br w:type="textWrapping"/>
      </w:r>
      <w:r>
        <w:t>- API Gateway</w:t>
      </w:r>
      <w:r>
        <w:br w:type="textWrapping"/>
      </w:r>
      <w:r>
        <w:t>- Config Server</w:t>
      </w:r>
      <w:r>
        <w:br w:type="textWrapping"/>
      </w:r>
      <w:r>
        <w:t>- Feign Client</w:t>
      </w:r>
      <w:r>
        <w:br w:type="textWrapping"/>
      </w:r>
      <w:r>
        <w:t>- Inter-Service Communication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Build distributed backend systems like large companies.</w:t>
      </w:r>
      <w:r>
        <w:br w:type="textWrapping"/>
      </w:r>
    </w:p>
    <w:p w14:paraId="78106790">
      <w:pPr>
        <w:pStyle w:val="3"/>
      </w:pPr>
      <w:r>
        <w:t>9. Dockerized Spring Boot Application</w:t>
      </w:r>
    </w:p>
    <w:p w14:paraId="7A2669A4">
      <w:r>
        <w:br w:type="textWrapping"/>
      </w:r>
      <w:r>
        <w:t>Topics Covered:</w:t>
      </w:r>
      <w:r>
        <w:br w:type="textWrapping"/>
      </w:r>
      <w:r>
        <w:t>- Dockerfile</w:t>
      </w:r>
      <w:r>
        <w:br w:type="textWrapping"/>
      </w:r>
      <w:r>
        <w:t>- Docker Compose</w:t>
      </w:r>
      <w:r>
        <w:br w:type="textWrapping"/>
      </w:r>
      <w:r>
        <w:t>- Containerization</w:t>
      </w:r>
      <w:r>
        <w:br w:type="textWrapping"/>
      </w:r>
      <w:r>
        <w:t>- Environment Variables</w:t>
      </w:r>
      <w:r>
        <w:br w:type="textWrapping"/>
      </w:r>
      <w:r>
        <w:t>- Production Deployment Basics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Deploy applications like DevOps engineers.</w:t>
      </w:r>
      <w:r>
        <w:br w:type="textWrapping"/>
      </w:r>
    </w:p>
    <w:p w14:paraId="4B555CBB">
      <w:pPr>
        <w:pStyle w:val="3"/>
      </w:pPr>
      <w:r>
        <w:t>10. Full Production-Ready Project (Advanced)</w:t>
      </w:r>
    </w:p>
    <w:p w14:paraId="4F0C3DE2">
      <w:r>
        <w:br w:type="textWrapping"/>
      </w:r>
      <w:r>
        <w:t>Topics Covered:</w:t>
      </w:r>
      <w:r>
        <w:br w:type="textWrapping"/>
      </w:r>
      <w:r>
        <w:t>- Logging &amp; Monitoring (Actuator)</w:t>
      </w:r>
      <w:r>
        <w:br w:type="textWrapping"/>
      </w:r>
      <w:r>
        <w:t>- Global Exception Design</w:t>
      </w:r>
      <w:r>
        <w:br w:type="textWrapping"/>
      </w:r>
      <w:r>
        <w:t>- Clean Architecture</w:t>
      </w:r>
      <w:r>
        <w:br w:type="textWrapping"/>
      </w:r>
      <w:r>
        <w:t>- Caching (Redis)</w:t>
      </w:r>
      <w:r>
        <w:br w:type="textWrapping"/>
      </w:r>
      <w:r>
        <w:t>- Unit Testing (JUnit, Mockito)</w:t>
      </w:r>
      <w:r>
        <w:br w:type="textWrapping"/>
      </w:r>
      <w:r>
        <w:t>- CI/CD Basics</w:t>
      </w:r>
      <w:r>
        <w:br w:type="textWrapping"/>
      </w:r>
      <w:r>
        <w:t>- Deployment to AWS/Render</w:t>
      </w:r>
      <w:r>
        <w:br w:type="textWrapping"/>
      </w:r>
      <w:r>
        <w:br w:type="textWrapping"/>
      </w:r>
      <w:r>
        <w:t>Real-World Learning:</w:t>
      </w:r>
      <w:r>
        <w:br w:type="textWrapping"/>
      </w:r>
      <w:r>
        <w:t>Build internship-ready, production-grade backend system.</w:t>
      </w:r>
      <w: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EFD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Pavan Gowda T S</cp:lastModifiedBy>
  <dcterms:modified xsi:type="dcterms:W3CDTF">2026-03-01T11:40:43Z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597DE3E7179AF2E463D8A3692F6A2CFA_42</vt:lpwstr>
  </property>
</Properties>
</file>